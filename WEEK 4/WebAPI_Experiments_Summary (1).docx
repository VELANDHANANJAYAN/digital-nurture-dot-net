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C9A4F2">
      <w:pPr>
        <w:pStyle w:val="37"/>
        <w:rPr>
          <w:rFonts w:hint="default" w:ascii="Calibri" w:hAnsi="Calibri" w:cs="Calibri"/>
          <w:color w:val="376092" w:themeColor="accent1" w:themeShade="BF"/>
        </w:rPr>
      </w:pPr>
      <w:r>
        <w:rPr>
          <w:rFonts w:hint="default" w:ascii="Calibri" w:hAnsi="Calibri" w:eastAsia="Aptos Narrow" w:cs="Calibri"/>
          <w:i w:val="0"/>
          <w:iCs w:val="0"/>
          <w:color w:val="376092" w:themeColor="accent1" w:themeShade="BF"/>
          <w:sz w:val="52"/>
          <w:szCs w:val="52"/>
          <w:u w:val="none"/>
          <w:bdr w:val="none" w:color="auto" w:sz="0" w:space="0"/>
        </w:rPr>
        <w:t>ASP.NET Core 8.0 Web API</w:t>
      </w:r>
      <w:bookmarkStart w:id="0" w:name="_GoBack"/>
      <w:bookmarkEnd w:id="0"/>
    </w:p>
    <w:p w14:paraId="6008A7B0">
      <w:pPr>
        <w:pStyle w:val="2"/>
      </w:pPr>
      <w:r>
        <w:t>1. First Web API using .NET Core</w:t>
      </w:r>
    </w:p>
    <w:p w14:paraId="720757F9">
      <w:pPr>
        <w:pStyle w:val="23"/>
      </w:pPr>
      <w:r>
        <w:t>Introduced RESTful Web API and HTTP action verbs (GET, POST, PUT, DELETE).</w:t>
      </w:r>
    </w:p>
    <w:p w14:paraId="67E02C19">
      <w:pPr>
        <w:pStyle w:val="23"/>
      </w:pPr>
      <w:r>
        <w:t>Created a basic Web API project using .NET Core with a default controller.</w:t>
      </w:r>
    </w:p>
    <w:p w14:paraId="1F6F1069">
      <w:pPr>
        <w:pStyle w:val="23"/>
      </w:pPr>
      <w:r>
        <w:t>Tested the GET method via browser or Swagger to verify API is working.</w:t>
      </w:r>
    </w:p>
    <w:p w14:paraId="0AA7B37E">
      <w:pPr>
        <w:pStyle w:val="33"/>
        <w:keepNext w:val="0"/>
        <w:keepLines w:val="0"/>
        <w:widowControl/>
        <w:suppressLineNumbers w:val="0"/>
      </w:pPr>
      <w:r>
        <w:t>Explained configuration files like Startup.cs and appSettings.json.</w:t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657850" cy="2788920"/>
            <wp:effectExtent l="0" t="0" r="1143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6F2CAD">
      <w:pPr>
        <w:pStyle w:val="2"/>
      </w:pPr>
      <w:r>
        <w:t>2. Web API with Swagger and Postman</w:t>
      </w:r>
    </w:p>
    <w:p w14:paraId="56151609">
      <w:pPr>
        <w:pStyle w:val="23"/>
      </w:pPr>
      <w:r>
        <w:t>Installed Swashbuckle to enable Swagger UI for API testing.</w:t>
      </w:r>
    </w:p>
    <w:p w14:paraId="6CF1A63F">
      <w:pPr>
        <w:pStyle w:val="23"/>
      </w:pPr>
      <w:r>
        <w:t>Configured Swagger in Startup.cs using AddSwaggerGen and UseSwagger.</w:t>
      </w:r>
    </w:p>
    <w:p w14:paraId="4F667ECD">
      <w:pPr>
        <w:pStyle w:val="23"/>
      </w:pPr>
      <w:r>
        <w:t>Tested endpoints using Postman with headers and JSON body.</w:t>
      </w:r>
    </w:p>
    <w:p w14:paraId="11F4A0BA">
      <w:pPr>
        <w:pStyle w:val="33"/>
        <w:keepNext w:val="0"/>
        <w:keepLines w:val="0"/>
        <w:widowControl/>
        <w:suppressLineNumbers w:val="0"/>
      </w:pPr>
      <w:r>
        <w:t>Demonstrated routing and named actions for better API structure.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690235" cy="3023870"/>
            <wp:effectExtent l="0" t="0" r="9525" b="889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8FBC8E">
      <w:pPr>
        <w:pStyle w:val="2"/>
      </w:pPr>
      <w:r>
        <w:t>3. Web API using Custom Model and Filters</w:t>
      </w:r>
    </w:p>
    <w:p w14:paraId="56537906">
      <w:pPr>
        <w:pStyle w:val="23"/>
      </w:pPr>
      <w:r>
        <w:t>Created a custom model class 'Employee' with complex nested data.</w:t>
      </w:r>
    </w:p>
    <w:p w14:paraId="48457B5D">
      <w:pPr>
        <w:pStyle w:val="23"/>
      </w:pPr>
      <w:r>
        <w:t>Used [FromBody] to read data from HTTP request body into models.</w:t>
      </w:r>
    </w:p>
    <w:p w14:paraId="3D96C37F">
      <w:pPr>
        <w:pStyle w:val="23"/>
      </w:pPr>
      <w:r>
        <w:t>Created a custom action filter to validate Authorization headers.</w:t>
      </w:r>
    </w:p>
    <w:p w14:paraId="39710CD6">
      <w:pPr>
        <w:pStyle w:val="33"/>
        <w:keepNext w:val="0"/>
        <w:keepLines w:val="0"/>
        <w:widowControl/>
        <w:suppressLineNumbers w:val="0"/>
      </w:pPr>
      <w:r>
        <w:t>Handled exceptions using a custom exception filter to log and return messages.</w:t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654040" cy="2929255"/>
            <wp:effectExtent l="0" t="0" r="0" b="1206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92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A3A0FB">
      <w:pPr>
        <w:pStyle w:val="33"/>
        <w:keepNext w:val="0"/>
        <w:keepLines w:val="0"/>
        <w:widowControl/>
        <w:suppressLineNumbers w:val="0"/>
      </w:pPr>
      <w:r>
        <w:br w:type="textWrapping"/>
      </w:r>
      <w:r>
        <w:drawing>
          <wp:inline distT="0" distB="0" distL="114300" distR="114300">
            <wp:extent cx="5675630" cy="3067050"/>
            <wp:effectExtent l="0" t="0" r="8890" b="1143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BE95E8">
      <w:pPr>
        <w:pStyle w:val="2"/>
      </w:pPr>
      <w:r>
        <w:t>4. Web API CRUD Operations</w:t>
      </w:r>
    </w:p>
    <w:p w14:paraId="76E63107">
      <w:pPr>
        <w:pStyle w:val="23"/>
      </w:pPr>
      <w:r>
        <w:t>Implemented PUT method to update employee data using input JSON.</w:t>
      </w:r>
    </w:p>
    <w:p w14:paraId="1FB3CC5C">
      <w:pPr>
        <w:pStyle w:val="23"/>
      </w:pPr>
      <w:r>
        <w:t>Validated ID for correctness and existence before updating data.</w:t>
      </w:r>
    </w:p>
    <w:p w14:paraId="6B52455E">
      <w:pPr>
        <w:pStyle w:val="23"/>
      </w:pPr>
      <w:r>
        <w:t>Used hardcoded list to simulate a database update.</w:t>
      </w:r>
    </w:p>
    <w:p w14:paraId="7F617D0C">
      <w:pPr>
        <w:pStyle w:val="33"/>
        <w:keepNext w:val="0"/>
        <w:keepLines w:val="0"/>
        <w:widowControl/>
        <w:suppressLineNumbers w:val="0"/>
      </w:pPr>
      <w:r>
        <w:t>Tested the method using Swagger and Postman tools.</w:t>
      </w:r>
      <w:r>
        <w:br w:type="textWrapping"/>
      </w:r>
      <w:r>
        <w:br w:type="textWrapping"/>
      </w:r>
      <w:r>
        <w:drawing>
          <wp:inline distT="0" distB="0" distL="114300" distR="114300">
            <wp:extent cx="5704840" cy="3088005"/>
            <wp:effectExtent l="0" t="0" r="10160" b="5715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DFB9F6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684520" cy="3011805"/>
            <wp:effectExtent l="0" t="0" r="0" b="5715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01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106B91">
      <w:pPr>
        <w:pStyle w:val="2"/>
      </w:pPr>
      <w:r>
        <w:t>5. JWT Authentication and CORS in Web API</w:t>
      </w:r>
    </w:p>
    <w:p w14:paraId="02015C63">
      <w:pPr>
        <w:pStyle w:val="23"/>
      </w:pPr>
      <w:r>
        <w:t>Enabled JWT authentication using a security key in Startup.cs.</w:t>
      </w:r>
    </w:p>
    <w:p w14:paraId="1AEED5BF">
      <w:pPr>
        <w:pStyle w:val="23"/>
      </w:pPr>
      <w:r>
        <w:t>Generated token using AuthController and tested with Postman.</w:t>
      </w:r>
    </w:p>
    <w:p w14:paraId="315FFF4D">
      <w:pPr>
        <w:pStyle w:val="23"/>
      </w:pPr>
      <w:r>
        <w:t>Used [Authorize] attribute to protect API endpoints by roles.</w:t>
      </w:r>
      <w:r>
        <w:br w:type="textWrapping"/>
      </w:r>
      <w:r>
        <w:br w:type="textWrapping"/>
      </w:r>
      <w:r>
        <w:t>Handled token expiration and validated roles in token claims.</w:t>
      </w:r>
      <w:r>
        <w:br w:type="textWrapping"/>
      </w:r>
      <w:r>
        <w:br w:type="textWrapping"/>
      </w:r>
      <w:r>
        <w:drawing>
          <wp:inline distT="0" distB="0" distL="114300" distR="114300">
            <wp:extent cx="5542915" cy="2884805"/>
            <wp:effectExtent l="0" t="0" r="4445" b="10795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A9E1AE">
      <w:pPr>
        <w:pStyle w:val="23"/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Aptos Narro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45864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uiPriority w:val="99"/>
    <w:pPr>
      <w:spacing w:after="120"/>
    </w:pPr>
  </w:style>
  <w:style w:type="paragraph" w:styleId="14">
    <w:name w:val="Body Text 2"/>
    <w:basedOn w:val="1"/>
    <w:link w:val="146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8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3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uiPriority w:val="99"/>
  </w:style>
  <w:style w:type="character" w:customStyle="1" w:styleId="137">
    <w:name w:val="Footer Char"/>
    <w:basedOn w:val="11"/>
    <w:link w:val="18"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uiPriority w:val="99"/>
  </w:style>
  <w:style w:type="character" w:customStyle="1" w:styleId="146">
    <w:name w:val="Body Text 2 Char"/>
    <w:basedOn w:val="11"/>
    <w:link w:val="14"/>
    <w:uiPriority w:val="99"/>
  </w:style>
  <w:style w:type="character" w:customStyle="1" w:styleId="147">
    <w:name w:val="Body Text 3 Char"/>
    <w:basedOn w:val="11"/>
    <w:link w:val="15"/>
    <w:uiPriority w:val="99"/>
    <w:rPr>
      <w:sz w:val="16"/>
      <w:szCs w:val="16"/>
    </w:rPr>
  </w:style>
  <w:style w:type="character" w:customStyle="1" w:styleId="148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VELAN.</cp:lastModifiedBy>
  <dcterms:modified xsi:type="dcterms:W3CDTF">2025-07-14T17:02:29Z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853680D53F28479CA5D7FAFD70A21E9F_12</vt:lpwstr>
  </property>
</Properties>
</file>