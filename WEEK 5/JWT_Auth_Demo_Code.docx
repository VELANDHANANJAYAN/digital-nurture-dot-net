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6E30B7">
      <w:pPr>
        <w:pStyle w:val="37"/>
      </w:pPr>
      <w:r>
        <w:t>ASP.NET Core Web API JWT Authentication - Code Only</w:t>
      </w:r>
    </w:p>
    <w:p w14:paraId="6828C463">
      <w:pPr>
        <w:pStyle w:val="2"/>
      </w:pPr>
      <w:r>
        <w:t>Program.cs</w:t>
      </w:r>
    </w:p>
    <w:p w14:paraId="4D21472D"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Microsoft.AspNetCore.Authentication.JwtBearer;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Microsoft.IdentityModel.Tokens;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System.Text;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Microsoft.AspNetCore.Authorization;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var builder = WebApplication.CreateBuilder(args);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builder.Services.AddControllers();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builder.Services.AddEndpointsApiExplorer();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builder.Services.AddSwaggerGen();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// JWT Authentication configuration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builder.Services.AddAuthentication(JwtBearerDefaults.AuthenticationScheme)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.AddJwtBearer(options =&gt;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var jwtSettings = builder.Configuration.GetSection("Jwt");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options.TokenValidationParameters = new TokenValidationParameters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ValidateIssuer = true,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ValidateAudience = true,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ValidateLifetime = true,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ValidateIssuerSigningKey = true,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ValidIssuer = jwtSettings["Issuer"],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ValidAudience = jwtSettings["Audience"],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IssuerSigningKey = new SymmetricSecurityKey(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Encoding.UTF8.GetBytes(jwtSettings["Key"] ?? throw new InvalidOperationException("JWT Key is missing.")))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options.Events = new JwtBearerEvents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OnAuthenticationFailed = context =&gt;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if (context.Exception.GetType() == typeof(SecurityTokenExpiredException))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    context.Response.Headers.Append("Token-Expired", "true");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return Task.CompletedTask;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});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builder.Services.AddAuthorization();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var app = builder.Build();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if (app.Environment.IsDevelopment())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app.UseSwagger();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app.UseSwaggerUI();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app.UseHttpsRedirection();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app.UseAuthentication();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app.UseAuthorization();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app.MapControllers();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app.Run();</w:t>
      </w:r>
      <w:r>
        <w:rPr>
          <w:rFonts w:ascii="Courier New" w:hAnsi="Courier New"/>
          <w:sz w:val="20"/>
        </w:rPr>
        <w:br w:type="textWrapping"/>
      </w:r>
    </w:p>
    <w:p w14:paraId="0CE042DC">
      <w:pPr>
        <w:pStyle w:val="2"/>
      </w:pPr>
      <w:r>
        <w:t>LoginModel.cs</w:t>
      </w:r>
    </w:p>
    <w:p w14:paraId="02864471"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namespace JwtAuthDemo.Models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public class LoginModel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public string Username { get; set;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public string Password { get; set;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z w:val="20"/>
        </w:rPr>
        <w:br w:type="textWrapping"/>
      </w:r>
    </w:p>
    <w:p w14:paraId="4D7E626F">
      <w:pPr>
        <w:pStyle w:val="2"/>
      </w:pPr>
      <w:r>
        <w:t>AuthController.cs</w:t>
      </w:r>
    </w:p>
    <w:p w14:paraId="05FFFD7A"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JwtAuthDemo.Models;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Microsoft.AspNetCore.Mvc;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Microsoft.IdentityModel.Tokens;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System.IdentityModel.Tokens.Jwt;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System.Security.Claims;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System.Text;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namespace JwtAuthDemo.Controllers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[ApiController]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[Route("api/[controller]")]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public class AuthController : ControllerBase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[HttpPost("login")]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public IActionResult Login([FromBody] LoginModel model)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if (IsValidUser(model))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var token = GenerateJwtToken(model.Username);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return Ok(new { Token = token });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return Unauthorized();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private bool IsValidUser(LoginModel model)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return model.Username == "admin" &amp;&amp; model.Password == "password";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private string GenerateJwtToken(string username)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var claims = new[]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new Claim(ClaimTypes.Name, username),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new Claim(ClaimTypes.Role, "Admin")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};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var key = new SymmetricSecurityKey(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Encoding.UTF8.GetBytes("ThisIsASecretKeyForJwtToken"));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var creds = new SigningCredentials(key, SecurityAlgorithms.HmacSha256);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var token = new JwtSecurityToken(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issuer: "MyAuthServer",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audience: "MyApiUsers",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claims: claims,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expires: DateTime.Now.AddMinutes(60),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    signingCredentials: creds);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return new JwtSecurityTokenHandler().WriteToken(token);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z w:val="20"/>
        </w:rPr>
        <w:br w:type="textWrapping"/>
      </w:r>
    </w:p>
    <w:p w14:paraId="09DED5AD">
      <w:pPr>
        <w:pStyle w:val="2"/>
      </w:pPr>
      <w:r>
        <w:br w:type="textWrapping"/>
      </w:r>
      <w:r>
        <w:br w:type="textWrapping"/>
      </w:r>
      <w:r>
        <w:t>SecureController.cs</w:t>
      </w:r>
    </w:p>
    <w:p w14:paraId="2B43F628"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Microsoft.AspNetCore.Authorization;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Microsoft.AspNetCore.Mvc;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namespace JwtAuthDemo.Controllers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[ApiController]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[Route("api/[controller]")]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public class SecureController : ControllerBase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[HttpGet("data")]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[Authorize]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public IActionResult GetSecureData()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return Ok("This is protected data.");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z w:val="20"/>
        </w:rPr>
        <w:br w:type="textWrapping"/>
      </w:r>
    </w:p>
    <w:p w14:paraId="69348CFD">
      <w:pPr>
        <w:pStyle w:val="2"/>
      </w:pPr>
      <w:r>
        <w:br w:type="textWrapping"/>
      </w:r>
      <w:r>
        <w:t>AdminController.cs</w:t>
      </w:r>
    </w:p>
    <w:p w14:paraId="422E3636">
      <w:pPr>
        <w:pStyle w:val="33"/>
        <w:keepNext w:val="0"/>
        <w:keepLines w:val="0"/>
        <w:widowControl/>
        <w:suppressLineNumbers w:val="0"/>
      </w:pP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Microsoft.AspNetCore.Authorization;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using Microsoft.AspNetCore.Mvc;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namespace JwtAuthDemo.Controllers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[ApiController]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[Route("api/[controller]")]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public class AdminController : ControllerBase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[HttpGet("dashboard")]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[Authorize(Roles = "Admin")]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public IActionResult GetAdminDashboard()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{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    return Ok("Welcome to the admin dashboard.");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 xml:space="preserve">    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t>}</w:t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ascii="Courier New" w:hAnsi="Courier New"/>
          <w:sz w:val="20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OUTPUT</w:t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 xml:space="preserve">POST METHOD : </w:t>
      </w:r>
      <w:bookmarkStart w:id="0" w:name="_GoBack"/>
      <w:bookmarkEnd w:id="0"/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486400" cy="30861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 xml:space="preserve">GET METHOD : </w:t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467350" cy="3048635"/>
            <wp:effectExtent l="0" t="0" r="3810" b="1460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81C7FB">
      <w:pPr>
        <w:rPr>
          <w:rFonts w:hint="default"/>
          <w:lang w:val="en-US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6E0C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VELAN.</cp:lastModifiedBy>
  <dcterms:modified xsi:type="dcterms:W3CDTF">2025-07-22T20:15:41Z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FF81C4FACC644C5BA953B2AB48BBFF98_12</vt:lpwstr>
  </property>
</Properties>
</file>