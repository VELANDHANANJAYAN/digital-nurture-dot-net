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BF9443">
      <w:pPr>
        <w:pStyle w:val="36"/>
      </w:pPr>
      <w:r>
        <w:t>Kafka Chat App - Windows Forms (C#)</w:t>
      </w:r>
    </w:p>
    <w:p w14:paraId="40F52452">
      <w:pPr>
        <w:pStyle w:val="2"/>
      </w:pPr>
      <w:r>
        <w:t>1. Form1.cs</w:t>
      </w:r>
    </w:p>
    <w:p w14:paraId="74D24972">
      <w:r>
        <w:br w:type="textWrapping"/>
      </w:r>
      <w:r>
        <w:t>using System;</w:t>
      </w:r>
      <w:r>
        <w:br w:type="textWrapping"/>
      </w:r>
      <w:r>
        <w:t>using System.Threading.Tasks;</w:t>
      </w:r>
      <w:r>
        <w:br w:type="textWrapping"/>
      </w:r>
      <w:r>
        <w:t>using System.Windows.Forms;</w:t>
      </w:r>
      <w:r>
        <w:br w:type="textWrapping"/>
      </w:r>
      <w:r>
        <w:t>using Confluent.Kafka;</w:t>
      </w:r>
      <w:r>
        <w:br w:type="textWrapping"/>
      </w:r>
      <w:r>
        <w:br w:type="textWrapping"/>
      </w:r>
      <w:r>
        <w:t>namespace KafkaChatApp</w:t>
      </w:r>
      <w:r>
        <w:br w:type="textWrapping"/>
      </w:r>
      <w:r>
        <w:t>{</w:t>
      </w:r>
      <w:r>
        <w:br w:type="textWrapping"/>
      </w:r>
      <w:r>
        <w:t xml:space="preserve">    public partial class Form1 : Form</w:t>
      </w:r>
      <w:r>
        <w:br w:type="textWrapping"/>
      </w:r>
      <w:r>
        <w:t xml:space="preserve">    {</w:t>
      </w:r>
      <w:r>
        <w:br w:type="textWrapping"/>
      </w:r>
      <w:r>
        <w:t xml:space="preserve">        private ProducerConfig producerConfig = new ProducerConfig</w:t>
      </w:r>
      <w:r>
        <w:br w:type="textWrapping"/>
      </w:r>
      <w:r>
        <w:t xml:space="preserve">        {</w:t>
      </w:r>
      <w:r>
        <w:br w:type="textWrapping"/>
      </w:r>
      <w:r>
        <w:t xml:space="preserve">            BootstrapServers = "localhost:9092"</w:t>
      </w:r>
      <w:r>
        <w:br w:type="textWrapping"/>
      </w:r>
      <w:r>
        <w:t xml:space="preserve">        };</w:t>
      </w:r>
      <w:r>
        <w:br w:type="textWrapping"/>
      </w:r>
      <w:r>
        <w:br w:type="textWrapping"/>
      </w:r>
      <w:r>
        <w:t xml:space="preserve">        private ConsumerConfig consumerConfig = new ConsumerConfig</w:t>
      </w:r>
      <w:r>
        <w:br w:type="textWrapping"/>
      </w:r>
      <w:r>
        <w:t xml:space="preserve">        {</w:t>
      </w:r>
      <w:r>
        <w:br w:type="textWrapping"/>
      </w:r>
      <w:r>
        <w:t xml:space="preserve">            BootstrapServers = "localhost:9092",</w:t>
      </w:r>
      <w:r>
        <w:br w:type="textWrapping"/>
      </w:r>
      <w:r>
        <w:t xml:space="preserve">            GroupId = "chat-group",</w:t>
      </w:r>
      <w:r>
        <w:br w:type="textWrapping"/>
      </w:r>
      <w:r>
        <w:t xml:space="preserve">            AutoOffsetReset = AutoOffsetReset.Earliest</w:t>
      </w:r>
      <w:r>
        <w:br w:type="textWrapping"/>
      </w:r>
      <w:r>
        <w:t xml:space="preserve">        };</w:t>
      </w:r>
      <w:r>
        <w:br w:type="textWrapping"/>
      </w:r>
      <w:r>
        <w:br w:type="textWrapping"/>
      </w:r>
      <w:r>
        <w:t xml:space="preserve">        public Form1()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InitializeComponent();</w:t>
      </w:r>
      <w:r>
        <w:br w:type="textWrapping"/>
      </w:r>
      <w:r>
        <w:t xml:space="preserve">            StartConsumer();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async void StartConsumer()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var consumer = new ConsumerBuilder&lt;Ignore, string&gt;(consumerConfig).Build();</w:t>
      </w:r>
      <w:r>
        <w:br w:type="textWrapping"/>
      </w:r>
      <w:r>
        <w:t xml:space="preserve">            consumer.Subscribe("chat");</w:t>
      </w:r>
      <w:r>
        <w:br w:type="textWrapping"/>
      </w:r>
      <w:r>
        <w:br w:type="textWrapping"/>
      </w:r>
      <w:r>
        <w:t xml:space="preserve">            await Task.Run(() =&gt;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try</w:t>
      </w:r>
      <w:r>
        <w:br w:type="textWrapping"/>
      </w:r>
      <w:r>
        <w:t xml:space="preserve">                {</w:t>
      </w:r>
      <w:r>
        <w:br w:type="textWrapping"/>
      </w:r>
      <w:r>
        <w:t xml:space="preserve">                    while (true)</w:t>
      </w:r>
      <w:r>
        <w:br w:type="textWrapping"/>
      </w:r>
      <w:r>
        <w:t xml:space="preserve">                    {</w:t>
      </w:r>
      <w:r>
        <w:br w:type="textWrapping"/>
      </w:r>
      <w:r>
        <w:t xml:space="preserve">                        var cr = consumer.Consume();</w:t>
      </w:r>
      <w:r>
        <w:br w:type="textWrapping"/>
      </w:r>
      <w:r>
        <w:t xml:space="preserve">                        Invoke(new Action(() =&gt;</w:t>
      </w:r>
      <w:r>
        <w:br w:type="textWrapping"/>
      </w:r>
      <w:r>
        <w:t xml:space="preserve">                        {</w:t>
      </w:r>
      <w:r>
        <w:br w:type="textWrapping"/>
      </w:r>
      <w:r>
        <w:t xml:space="preserve">                            lstMessages.Items.Add("Received: " + cr.Message.Value);</w:t>
      </w:r>
      <w:r>
        <w:br w:type="textWrapping"/>
      </w:r>
      <w:r>
        <w:t xml:space="preserve">                        }));</w:t>
      </w:r>
      <w:r>
        <w:br w:type="textWrapping"/>
      </w:r>
      <w:r>
        <w:t xml:space="preserve">                    }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    catch (OperationCanceledException) { }</w:t>
      </w:r>
      <w:r>
        <w:br w:type="textWrapping"/>
      </w:r>
      <w:r>
        <w:t xml:space="preserve">                finally</w:t>
      </w:r>
      <w:r>
        <w:br w:type="textWrapping"/>
      </w:r>
      <w:r>
        <w:t xml:space="preserve">                {</w:t>
      </w:r>
      <w:r>
        <w:br w:type="textWrapping"/>
      </w:r>
      <w:r>
        <w:t xml:space="preserve">                    consumer.Close();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});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async void btnSend_Click(object sender, EventArgs e)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using (var producer = new ProducerBuilder&lt;Null, string&gt;(producerConfig).Build())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await producer.ProduceAsync("chat", new Message&lt;Null, string&gt; { Value = txtMessage.Text });</w:t>
      </w:r>
      <w:r>
        <w:br w:type="textWrapping"/>
      </w:r>
      <w:r>
        <w:t xml:space="preserve">                lstMessages.Items.Add("Sent: " + txtMessage.Text);</w:t>
      </w:r>
      <w:r>
        <w:br w:type="textWrapping"/>
      </w:r>
      <w:r>
        <w:t xml:space="preserve">                txtMessage.Clear();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</w:p>
    <w:p w14:paraId="4CE570C7">
      <w:pPr>
        <w:pStyle w:val="2"/>
      </w:pPr>
      <w:r>
        <w:t>2. Form1.Designer.cs</w:t>
      </w:r>
    </w:p>
    <w:p w14:paraId="6716A22F">
      <w:pPr>
        <w:rPr>
          <w:rFonts w:hint="default"/>
          <w:b/>
          <w:bCs/>
          <w:lang w:val="en-US"/>
        </w:rPr>
      </w:pPr>
      <w:r>
        <w:br w:type="textWrapping"/>
      </w:r>
      <w:r>
        <w:t>namespace KafkaChatApp</w:t>
      </w:r>
      <w:r>
        <w:br w:type="textWrapping"/>
      </w:r>
      <w:r>
        <w:t>{</w:t>
      </w:r>
      <w:r>
        <w:br w:type="textWrapping"/>
      </w:r>
      <w:r>
        <w:t xml:space="preserve">    partial class Form1</w:t>
      </w:r>
      <w:r>
        <w:br w:type="textWrapping"/>
      </w:r>
      <w:r>
        <w:t xml:space="preserve">    {</w:t>
      </w:r>
      <w:r>
        <w:br w:type="textWrapping"/>
      </w:r>
      <w:r>
        <w:t xml:space="preserve">        private System.ComponentModel.IContainer components = null;</w:t>
      </w:r>
      <w:r>
        <w:br w:type="textWrapping"/>
      </w:r>
      <w:r>
        <w:t xml:space="preserve">        private System.Windows.Forms.TextBox txtMessage;</w:t>
      </w:r>
      <w:r>
        <w:br w:type="textWrapping"/>
      </w:r>
      <w:r>
        <w:t xml:space="preserve">        private System.Windows.Forms.Button btnSend;</w:t>
      </w:r>
      <w:r>
        <w:br w:type="textWrapping"/>
      </w:r>
      <w:r>
        <w:t xml:space="preserve">        private System.Windows.Forms.ListBox lstMessages;</w:t>
      </w:r>
      <w:r>
        <w:br w:type="textWrapping"/>
      </w:r>
      <w:r>
        <w:br w:type="textWrapping"/>
      </w:r>
      <w:r>
        <w:t xml:space="preserve">        protected override void Dispose(bool disposing)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if (disposing &amp;&amp; (components != null))</w:t>
      </w:r>
      <w:r>
        <w:br w:type="textWrapping"/>
      </w:r>
      <w:r>
        <w:t xml:space="preserve">            {</w:t>
      </w:r>
      <w:r>
        <w:br w:type="textWrapping"/>
      </w:r>
      <w:r>
        <w:t xml:space="preserve">                components.Dispose();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    base.Dispose(disposing);</w:t>
      </w:r>
      <w:r>
        <w:br w:type="textWrapping"/>
      </w:r>
      <w:r>
        <w:t xml:space="preserve">        }</w:t>
      </w:r>
      <w:r>
        <w:br w:type="textWrapping"/>
      </w:r>
      <w:r>
        <w:br w:type="textWrapping"/>
      </w:r>
      <w:r>
        <w:t xml:space="preserve">        private void InitializeComponent()</w:t>
      </w:r>
      <w:r>
        <w:br w:type="textWrapping"/>
      </w:r>
      <w:r>
        <w:t xml:space="preserve">        {</w:t>
      </w:r>
      <w:r>
        <w:br w:type="textWrapping"/>
      </w:r>
      <w:r>
        <w:t xml:space="preserve">            this.txtMessage = new System.Windows.Forms.TextBox();</w:t>
      </w:r>
      <w:r>
        <w:br w:type="textWrapping"/>
      </w:r>
      <w:r>
        <w:t xml:space="preserve">            this.btnSend = new System.Windows.Forms.Button();</w:t>
      </w:r>
      <w:r>
        <w:br w:type="textWrapping"/>
      </w:r>
      <w:r>
        <w:t xml:space="preserve">            this.lstMessages = new System.Windows.Forms.ListBox();</w:t>
      </w:r>
      <w:r>
        <w:br w:type="textWrapping"/>
      </w:r>
      <w:r>
        <w:t xml:space="preserve">            this.SuspendLayout();</w:t>
      </w:r>
      <w:r>
        <w:br w:type="textWrapping"/>
      </w:r>
      <w:r>
        <w:t xml:space="preserve">            </w:t>
      </w:r>
      <w:r>
        <w:br w:type="textWrapping"/>
      </w:r>
      <w:r>
        <w:t xml:space="preserve">            // txtMessage</w:t>
      </w:r>
      <w:r>
        <w:br w:type="textWrapping"/>
      </w:r>
      <w:r>
        <w:t xml:space="preserve">            this.txtMessage.Location = new System.Drawing.Point(12, 12);</w:t>
      </w:r>
      <w:r>
        <w:br w:type="textWrapping"/>
      </w:r>
      <w:r>
        <w:t xml:space="preserve">            this.txtMessage.Name = "txtMessage";</w:t>
      </w:r>
      <w:r>
        <w:br w:type="textWrapping"/>
      </w:r>
      <w:r>
        <w:t xml:space="preserve">            this.txtMessage.Size = new System.Drawing.Size(600, 23);</w:t>
      </w:r>
      <w:r>
        <w:br w:type="textWrapping"/>
      </w:r>
      <w:r>
        <w:t xml:space="preserve">            this.txtMessage.TabIndex = 0;</w:t>
      </w:r>
      <w:r>
        <w:br w:type="textWrapping"/>
      </w:r>
      <w:r>
        <w:br w:type="textWrapping"/>
      </w:r>
      <w:r>
        <w:t xml:space="preserve">            // btnSend</w:t>
      </w:r>
      <w:r>
        <w:br w:type="textWrapping"/>
      </w:r>
      <w:r>
        <w:t xml:space="preserve">            this.btnSend.Location = new System.Drawing.Point(620, 12);</w:t>
      </w:r>
      <w:r>
        <w:br w:type="textWrapping"/>
      </w:r>
      <w:r>
        <w:t xml:space="preserve">            this.btnSend.Name = "btnSend";</w:t>
      </w:r>
      <w:r>
        <w:br w:type="textWrapping"/>
      </w:r>
      <w:r>
        <w:t xml:space="preserve">            this.btnSend.Size = new System.Drawing.Size(75, 23);</w:t>
      </w:r>
      <w:r>
        <w:br w:type="textWrapping"/>
      </w:r>
      <w:r>
        <w:t xml:space="preserve">            this.btnSend.TabIndex = 1;</w:t>
      </w:r>
      <w:r>
        <w:br w:type="textWrapping"/>
      </w:r>
      <w:r>
        <w:t xml:space="preserve">            this.btnSend.Text = "Send";</w:t>
      </w:r>
      <w:r>
        <w:br w:type="textWrapping"/>
      </w:r>
      <w:r>
        <w:t xml:space="preserve">            this.btnSend.UseVisualStyleBackColor = true;</w:t>
      </w:r>
      <w:r>
        <w:br w:type="textWrapping"/>
      </w:r>
      <w:r>
        <w:t xml:space="preserve">            this.btnSend.Click += new System.EventHandler(this.btnSend_Click);</w:t>
      </w:r>
      <w:r>
        <w:br w:type="textWrapping"/>
      </w:r>
      <w:r>
        <w:br w:type="textWrapping"/>
      </w:r>
      <w:r>
        <w:t xml:space="preserve">            // lstMessages</w:t>
      </w:r>
      <w:r>
        <w:br w:type="textWrapping"/>
      </w:r>
      <w:r>
        <w:t xml:space="preserve">            this.lstMessages.FormattingEnabled = true;</w:t>
      </w:r>
      <w:r>
        <w:br w:type="textWrapping"/>
      </w:r>
      <w:r>
        <w:t xml:space="preserve">            this.lstMessages.ItemHeight = 15;</w:t>
      </w:r>
      <w:r>
        <w:br w:type="textWrapping"/>
      </w:r>
      <w:r>
        <w:t xml:space="preserve">            this.lstMessages.Location = new System.Drawing.Point(12, 50);</w:t>
      </w:r>
      <w:r>
        <w:br w:type="textWrapping"/>
      </w:r>
      <w:r>
        <w:t xml:space="preserve">            this.lstMessages.Name = "lstMessages";</w:t>
      </w:r>
      <w:r>
        <w:br w:type="textWrapping"/>
      </w:r>
      <w:r>
        <w:t xml:space="preserve">            this.lstMessages.Size = new System.Drawing.Size(760, 364);</w:t>
      </w:r>
      <w:r>
        <w:br w:type="textWrapping"/>
      </w:r>
      <w:r>
        <w:t xml:space="preserve">            this.lstMessages.TabIndex = 2;</w:t>
      </w:r>
      <w:r>
        <w:br w:type="textWrapping"/>
      </w:r>
      <w:r>
        <w:br w:type="textWrapping"/>
      </w:r>
      <w:r>
        <w:t xml:space="preserve">            // Form1</w:t>
      </w:r>
      <w:r>
        <w:br w:type="textWrapping"/>
      </w:r>
      <w:r>
        <w:t xml:space="preserve">            this.AutoScaleDimensions = new System.Drawing.SizeF(7F, 15F);</w:t>
      </w:r>
      <w:r>
        <w:br w:type="textWrapping"/>
      </w:r>
      <w:r>
        <w:t xml:space="preserve">            this.AutoScaleMode = System.Windows.Forms.AutoScaleMode.Font;</w:t>
      </w:r>
      <w:r>
        <w:br w:type="textWrapping"/>
      </w:r>
      <w:r>
        <w:t xml:space="preserve">            this.ClientSize = new System.Drawing.Size(784, 431);</w:t>
      </w:r>
      <w:r>
        <w:br w:type="textWrapping"/>
      </w:r>
      <w:r>
        <w:t xml:space="preserve">            this.Controls.Add(this.lstMessages);</w:t>
      </w:r>
      <w:r>
        <w:br w:type="textWrapping"/>
      </w:r>
      <w:r>
        <w:t xml:space="preserve">            this.Controls.Add(this.btnSend);</w:t>
      </w:r>
      <w:r>
        <w:br w:type="textWrapping"/>
      </w:r>
      <w:r>
        <w:t xml:space="preserve">            this.Controls.Add(this.txtMessage);</w:t>
      </w:r>
      <w:r>
        <w:br w:type="textWrapping"/>
      </w:r>
      <w:r>
        <w:t xml:space="preserve">            this.Name = "Form1";</w:t>
      </w:r>
      <w:r>
        <w:br w:type="textWrapping"/>
      </w:r>
      <w:r>
        <w:t xml:space="preserve">            this.Text = "Kafka Chat App";</w:t>
      </w:r>
      <w:r>
        <w:br w:type="textWrapping"/>
      </w:r>
      <w:r>
        <w:t xml:space="preserve">            this.ResumeLayout(false);</w:t>
      </w:r>
      <w:r>
        <w:br w:type="textWrapping"/>
      </w:r>
      <w:r>
        <w:t xml:space="preserve">            this.PerformLayout();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  <w: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3.</w:t>
      </w: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>OUTPUT</w:t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407025" cy="237172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 xml:space="preserve">4. Kafka Server Running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399405" cy="2513330"/>
            <wp:effectExtent l="0" t="0" r="1079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  <w:lang w:val="en-US"/>
        </w:rPr>
        <w:t xml:space="preserve">5. </w:t>
      </w:r>
      <w:r>
        <w:rPr>
          <w:rFonts w:hint="default" w:ascii="Calibri" w:hAnsi="Calibri" w:cs="Calibri"/>
          <w:b/>
          <w:bCs/>
          <w:color w:val="376092" w:themeColor="accent1" w:themeShade="BF"/>
          <w:sz w:val="28"/>
          <w:szCs w:val="28"/>
        </w:rPr>
        <w:t>Zookeeper Running:</w:t>
      </w:r>
      <w:r>
        <w:rPr>
          <w:b/>
        </w:rPr>
        <w:br w:type="textWrapping"/>
      </w:r>
      <w:r>
        <w:rPr>
          <w:b/>
        </w:rPr>
        <w:br w:type="textWrapping"/>
      </w:r>
      <w:r>
        <w:drawing>
          <wp:inline distT="0" distB="0" distL="114300" distR="114300">
            <wp:extent cx="5391150" cy="2823845"/>
            <wp:effectExtent l="0" t="0" r="381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379720" cy="270129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D14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VELAN.</cp:lastModifiedBy>
  <dcterms:modified xsi:type="dcterms:W3CDTF">2025-07-22T19:14:37Z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9931E241A1E84D6490B047E385DB44D3_12</vt:lpwstr>
  </property>
</Properties>
</file>